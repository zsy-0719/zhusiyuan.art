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B1EB1">
      <w:pPr>
        <w:spacing w:after="0"/>
        <w:jc w:val="left"/>
        <w:rPr>
          <w:rFonts w:hint="eastAsia" w:eastAsia="微软雅黑"/>
          <w:lang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4836795</wp:posOffset>
                </wp:positionH>
                <wp:positionV relativeFrom="paragraph">
                  <wp:posOffset>31115</wp:posOffset>
                </wp:positionV>
                <wp:extent cx="1207770" cy="1213485"/>
                <wp:effectExtent l="33655" t="10795" r="41275" b="5842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5125" y="709295"/>
                          <a:ext cx="1207770" cy="121348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D695F">
                            <w:pPr>
                              <w:jc w:val="center"/>
                              <w:rPr>
                                <w:color w:val="FFFFFF" w:themeColor="background1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" style="position:absolute;left:0pt;margin-left:380.85pt;margin-top:2.45pt;height:95.55pt;width:95.1pt;z-index:251659264;v-text-anchor:middle;mso-width-relative:page;mso-height-relative:page;" fillcolor="#FFFFFF [3201]" filled="t" stroked="f" coordsize="21600,21600" o:gfxdata="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">
                <v:fill type="frame" on="t" o:title="登记照" focussize="0,0" recolor="t" rotate="t" r:id="rId6"/>
                <v:stroke on="f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560D695F">
                      <w:pPr>
                        <w:jc w:val="center"/>
                        <w:rPr>
                          <w:color w:val="FFFFFF" w:themeColor="background1"/>
                          <w14:textOutline w14:w="9525"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 w:eastAsia="微软雅黑"/>
          <w:b/>
          <w:color w:val="1A1A2E"/>
          <w:sz w:val="52"/>
        </w:rPr>
        <w:t>朱思源</w:t>
      </w:r>
    </w:p>
    <w:p w14:paraId="168D9C07">
      <w:pPr>
        <w:spacing w:after="40"/>
        <w:jc w:val="left"/>
      </w:pPr>
      <w:r>
        <w:rPr>
          <w:rFonts w:ascii="微软雅黑" w:hAnsi="微软雅黑" w:eastAsia="微软雅黑"/>
          <w:b w:val="0"/>
          <w:color w:val="888888"/>
          <w:sz w:val="19"/>
        </w:rPr>
        <w:t>18672487652  |  281489594@qq.com  |  1994.07  |  武汉科技大学 · 本科</w:t>
      </w:r>
    </w:p>
    <w:p w14:paraId="447F3724">
      <w:pPr>
        <w:spacing w:before="320" w:after="120"/>
      </w:pPr>
      <w:r>
        <w:rPr>
          <w:rFonts w:ascii="微软雅黑" w:hAnsi="微软雅黑" w:eastAsia="微软雅黑"/>
          <w:b/>
          <w:color w:val="1A7ED1"/>
          <w:sz w:val="28"/>
        </w:rPr>
        <w:t>▌</w:t>
      </w:r>
      <w:r>
        <w:rPr>
          <w:rFonts w:ascii="微软雅黑" w:hAnsi="微软雅黑" w:eastAsia="微软雅黑"/>
          <w:b/>
          <w:color w:val="1A1A2E"/>
          <w:sz w:val="28"/>
        </w:rPr>
        <w:t>求职意向</w:t>
      </w:r>
    </w:p>
    <w:p w14:paraId="4A553444">
      <w:pPr>
        <w:spacing w:before="80"/>
        <w:jc w:val="center"/>
      </w:pPr>
      <w:r>
        <w:rPr>
          <w:rFonts w:ascii="微软雅黑" w:hAnsi="微软雅黑" w:eastAsia="微软雅黑"/>
          <w:b/>
          <w:color w:val="1A7ED1"/>
          <w:sz w:val="26"/>
        </w:rPr>
        <w:t>AIGC 编导 / AI 视频导演 / 概念视觉开发</w:t>
      </w:r>
      <w:bookmarkStart w:id="0" w:name="_GoBack"/>
      <w:bookmarkEnd w:id="0"/>
    </w:p>
    <w:p w14:paraId="032D2B6E"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2"/>
        </w:rPr>
        <w:t>━━━━━━━━━━━━━━━━━━━━━━━━━━━━━━━━━━━━━━━━</w:t>
      </w:r>
    </w:p>
    <w:p w14:paraId="480F4720">
      <w:pPr>
        <w:spacing w:before="320" w:after="120"/>
        <w:rPr>
          <w:sz w:val="24"/>
          <w:szCs w:val="24"/>
        </w:rPr>
      </w:pPr>
      <w:r>
        <w:rPr>
          <w:rFonts w:ascii="微软雅黑" w:hAnsi="微软雅黑" w:eastAsia="微软雅黑"/>
          <w:b/>
          <w:color w:val="1A7ED1"/>
          <w:sz w:val="24"/>
          <w:szCs w:val="24"/>
        </w:rPr>
        <w:t>▌</w:t>
      </w:r>
      <w:r>
        <w:rPr>
          <w:rFonts w:ascii="微软雅黑" w:hAnsi="微软雅黑" w:eastAsia="微软雅黑"/>
          <w:b/>
          <w:color w:val="1A1A2E"/>
          <w:sz w:val="24"/>
          <w:szCs w:val="24"/>
        </w:rPr>
        <w:t>核心定位</w:t>
      </w:r>
    </w:p>
    <w:p w14:paraId="1B4FB76B">
      <w:pPr>
        <w:spacing w:after="40" w:line="360" w:lineRule="exact"/>
      </w:pPr>
      <w:r>
        <w:rPr>
          <w:rFonts w:ascii="微软雅黑" w:hAnsi="微软雅黑" w:eastAsia="微软雅黑"/>
          <w:b w:val="0"/>
          <w:sz w:val="22"/>
        </w:rPr>
        <w:t>从传统视觉设计转型的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AI</w:t>
      </w:r>
      <w:r>
        <w:rPr>
          <w:rFonts w:ascii="微软雅黑" w:hAnsi="微软雅黑" w:eastAsia="微软雅黑"/>
          <w:b w:val="0"/>
          <w:sz w:val="22"/>
        </w:rPr>
        <w:t>编导实践者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拥有多年美术、摄影、书法经验，</w:t>
      </w:r>
      <w:r>
        <w:rPr>
          <w:rFonts w:ascii="微软雅黑" w:hAnsi="微软雅黑" w:eastAsia="微软雅黑"/>
          <w:b w:val="0"/>
          <w:sz w:val="22"/>
        </w:rPr>
        <w:t xml:space="preserve">5 年设计经验 + 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1</w:t>
      </w:r>
      <w:r>
        <w:rPr>
          <w:rFonts w:ascii="微软雅黑" w:hAnsi="微软雅黑" w:eastAsia="微软雅黑"/>
          <w:b w:val="0"/>
          <w:sz w:val="22"/>
        </w:rPr>
        <w:t>年深度 AIGC 实战，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拥有AI</w:t>
      </w:r>
      <w:r>
        <w:rPr>
          <w:rFonts w:ascii="微软雅黑" w:hAnsi="微软雅黑" w:eastAsia="微软雅黑"/>
          <w:b w:val="0"/>
          <w:sz w:val="22"/>
        </w:rPr>
        <w:t>漫剧项目的全流程创作经验，具备从剧本创作→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资产制作</w:t>
      </w:r>
      <w:r>
        <w:rPr>
          <w:rFonts w:ascii="微软雅黑" w:hAnsi="微软雅黑" w:eastAsia="微软雅黑"/>
          <w:b w:val="0"/>
          <w:sz w:val="22"/>
        </w:rPr>
        <w:t>→分镜拆解→AI 视觉生成→后期合成的全链路能力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sz w:val="22"/>
        </w:rPr>
        <w:t>是理解「视听语言如何与 AI 能力结合」的内容创作者。</w:t>
      </w:r>
    </w:p>
    <w:p w14:paraId="098526CC">
      <w:pPr>
        <w:spacing w:before="320" w:after="120"/>
        <w:rPr>
          <w:rFonts w:hint="eastAsia" w:eastAsia="微软雅黑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b/>
          <w:color w:val="1A7ED1"/>
          <w:sz w:val="24"/>
          <w:szCs w:val="24"/>
        </w:rPr>
        <w:t>▌</w:t>
      </w:r>
      <w:r>
        <w:rPr>
          <w:rFonts w:ascii="微软雅黑" w:hAnsi="微软雅黑" w:eastAsia="微软雅黑"/>
          <w:b/>
          <w:color w:val="1A1A2E"/>
          <w:sz w:val="24"/>
          <w:szCs w:val="24"/>
        </w:rPr>
        <w:t>核心项目《</w:t>
      </w:r>
      <w:r>
        <w:rPr>
          <w:rFonts w:hint="eastAsia" w:ascii="微软雅黑" w:hAnsi="微软雅黑" w:eastAsia="微软雅黑"/>
          <w:b/>
          <w:color w:val="1A1A2E"/>
          <w:sz w:val="24"/>
          <w:szCs w:val="24"/>
          <w:lang w:val="en-US" w:eastAsia="zh-CN"/>
        </w:rPr>
        <w:t>我有一口镇厄炉</w:t>
      </w:r>
      <w:r>
        <w:rPr>
          <w:rFonts w:ascii="微软雅黑" w:hAnsi="微软雅黑" w:eastAsia="微软雅黑"/>
          <w:b/>
          <w:color w:val="1A1A2E"/>
          <w:sz w:val="24"/>
          <w:szCs w:val="24"/>
        </w:rPr>
        <w:t>》AI 漫剧</w:t>
      </w:r>
      <w:r>
        <w:rPr>
          <w:rFonts w:hint="eastAsia" w:ascii="微软雅黑" w:hAnsi="微软雅黑" w:eastAsia="微软雅黑"/>
          <w:b/>
          <w:color w:val="1A1A2E"/>
          <w:sz w:val="24"/>
          <w:szCs w:val="24"/>
          <w:lang w:val="en-US" w:eastAsia="zh-CN"/>
        </w:rPr>
        <w:t>制作</w:t>
      </w:r>
    </w:p>
    <w:p w14:paraId="39BC3B1D">
      <w:pPr>
        <w:spacing w:before="120"/>
      </w:pPr>
      <w:r>
        <w:rPr>
          <w:rFonts w:ascii="微软雅黑" w:hAnsi="微软雅黑" w:eastAsia="微软雅黑"/>
          <w:b w:val="0"/>
          <w:color w:val="888888"/>
          <w:sz w:val="19"/>
        </w:rPr>
        <w:t>编导 / 全流程制作  |  202</w:t>
      </w:r>
      <w:r>
        <w:rPr>
          <w:rFonts w:hint="eastAsia" w:ascii="微软雅黑" w:hAnsi="微软雅黑" w:eastAsia="微软雅黑"/>
          <w:b w:val="0"/>
          <w:color w:val="888888"/>
          <w:sz w:val="19"/>
          <w:lang w:val="en-US" w:eastAsia="zh-CN"/>
        </w:rPr>
        <w:t>6.04</w:t>
      </w:r>
      <w:r>
        <w:rPr>
          <w:rFonts w:ascii="微软雅黑" w:hAnsi="微软雅黑" w:eastAsia="微软雅黑"/>
          <w:b w:val="0"/>
          <w:color w:val="888888"/>
          <w:sz w:val="19"/>
        </w:rPr>
        <w:t xml:space="preserve"> - 至今</w:t>
      </w:r>
    </w:p>
    <w:p w14:paraId="460D575D">
      <w:pPr>
        <w:spacing w:after="20" w:line="340" w:lineRule="exact"/>
        <w:ind w:left="283"/>
      </w:pPr>
      <w:r>
        <w:rPr>
          <w:rFonts w:ascii="微软雅黑" w:hAnsi="微软雅黑" w:eastAsia="微软雅黑"/>
          <w:b/>
          <w:sz w:val="21"/>
        </w:rPr>
        <w:t>• 全流程编导：</w:t>
      </w:r>
      <w:r>
        <w:rPr>
          <w:rFonts w:ascii="微软雅黑" w:hAnsi="微软雅黑" w:eastAsia="微软雅黑"/>
          <w:b w:val="0"/>
          <w:sz w:val="21"/>
        </w:rPr>
        <w:t>独立完成从世界观构建、剧本创作到成片输出的全流程制作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。</w:t>
      </w:r>
      <w:r>
        <w:rPr>
          <w:rFonts w:ascii="微软雅黑" w:hAnsi="微软雅黑" w:eastAsia="微软雅黑"/>
          <w:b w:val="0"/>
          <w:sz w:val="21"/>
        </w:rPr>
        <w:t>（含视频、音频、字幕</w:t>
      </w:r>
      <w:r>
        <w:rPr>
          <w:rFonts w:hint="eastAsia" w:ascii="微软雅黑" w:hAnsi="微软雅黑" w:eastAsia="微软雅黑"/>
          <w:b w:val="0"/>
          <w:sz w:val="21"/>
          <w:lang w:eastAsia="zh-CN"/>
        </w:rPr>
        <w:t>、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美术字等</w:t>
      </w:r>
      <w:r>
        <w:rPr>
          <w:rFonts w:ascii="微软雅黑" w:hAnsi="微软雅黑" w:eastAsia="微软雅黑"/>
          <w:b w:val="0"/>
          <w:sz w:val="21"/>
        </w:rPr>
        <w:t>）</w:t>
      </w:r>
    </w:p>
    <w:p w14:paraId="56D215FE">
      <w:pPr>
        <w:spacing w:after="20" w:line="340" w:lineRule="exact"/>
        <w:ind w:left="283"/>
      </w:pPr>
      <w:r>
        <w:rPr>
          <w:rFonts w:ascii="微软雅黑" w:hAnsi="微软雅黑" w:eastAsia="微软雅黑"/>
          <w:b/>
          <w:sz w:val="21"/>
        </w:rPr>
        <w:t>• 分镜能力：</w:t>
      </w:r>
      <w:r>
        <w:rPr>
          <w:rFonts w:ascii="微软雅黑" w:hAnsi="微软雅黑" w:eastAsia="微软雅黑"/>
          <w:b w:val="0"/>
          <w:sz w:val="21"/>
        </w:rPr>
        <w:t>撰写影视工业级分镜头拍摄脚本（含景别、运镜、节奏、音效、特效标注），确保每帧画面符合叙事意图</w:t>
      </w:r>
    </w:p>
    <w:p w14:paraId="38E24661">
      <w:pPr>
        <w:spacing w:after="20" w:line="340" w:lineRule="exact"/>
        <w:ind w:left="283"/>
      </w:pPr>
      <w:r>
        <w:rPr>
          <w:rFonts w:ascii="微软雅黑" w:hAnsi="微软雅黑" w:eastAsia="微软雅黑"/>
          <w:b/>
          <w:sz w:val="21"/>
        </w:rPr>
        <w:t>• AIGC 工作流：</w:t>
      </w:r>
      <w:r>
        <w:rPr>
          <w:rFonts w:ascii="微软雅黑" w:hAnsi="微软雅黑" w:eastAsia="微软雅黑"/>
          <w:b w:val="0"/>
          <w:sz w:val="21"/>
        </w:rPr>
        <w:t>Midjourney/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flow</w:t>
      </w:r>
      <w:r>
        <w:rPr>
          <w:rFonts w:ascii="微软雅黑" w:hAnsi="微软雅黑" w:eastAsia="微软雅黑"/>
          <w:b w:val="0"/>
          <w:sz w:val="21"/>
        </w:rPr>
        <w:t>概念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分镜</w:t>
      </w:r>
      <w:r>
        <w:rPr>
          <w:rFonts w:ascii="微软雅黑" w:hAnsi="微软雅黑" w:eastAsia="微软雅黑"/>
          <w:b w:val="0"/>
          <w:sz w:val="21"/>
        </w:rPr>
        <w:t>图 →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libTV、即梦生成视频</w:t>
      </w:r>
      <w:r>
        <w:rPr>
          <w:rFonts w:ascii="微软雅黑" w:hAnsi="微软雅黑" w:eastAsia="微软雅黑"/>
          <w:b w:val="0"/>
          <w:sz w:val="21"/>
        </w:rPr>
        <w:t xml:space="preserve"> → Suno 配乐 → 剪映/PR 合成，形成完整的 AIGC 生产闭环</w:t>
      </w:r>
    </w:p>
    <w:p w14:paraId="45B010CD">
      <w:pPr>
        <w:spacing w:after="20" w:line="340" w:lineRule="exact"/>
        <w:ind w:left="283"/>
      </w:pPr>
      <w:r>
        <w:rPr>
          <w:rFonts w:ascii="微软雅黑" w:hAnsi="微软雅黑" w:eastAsia="微软雅黑"/>
          <w:b/>
          <w:sz w:val="21"/>
        </w:rPr>
        <w:t>• PS 画面精修：</w:t>
      </w:r>
      <w:r>
        <w:rPr>
          <w:rFonts w:ascii="微软雅黑" w:hAnsi="微软雅黑" w:eastAsia="微软雅黑"/>
          <w:b w:val="0"/>
          <w:sz w:val="21"/>
        </w:rPr>
        <w:t>熟练使用 Photoshop 完成 AI 生成素材的局部精修（修复、光影统一、元素合成），不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完全</w:t>
      </w:r>
      <w:r>
        <w:rPr>
          <w:rFonts w:ascii="微软雅黑" w:hAnsi="微软雅黑" w:eastAsia="微软雅黑"/>
          <w:b w:val="0"/>
          <w:sz w:val="21"/>
        </w:rPr>
        <w:t>依赖 AI 直出</w:t>
      </w:r>
    </w:p>
    <w:p w14:paraId="37C3632A">
      <w:pPr>
        <w:spacing w:after="20" w:line="340" w:lineRule="exact"/>
        <w:ind w:left="283"/>
      </w:pPr>
      <w:r>
        <w:rPr>
          <w:rFonts w:ascii="微软雅黑" w:hAnsi="微软雅黑" w:eastAsia="微软雅黑"/>
          <w:b/>
          <w:sz w:val="21"/>
        </w:rPr>
        <w:t>• AI 配乐：</w:t>
      </w:r>
      <w:r>
        <w:rPr>
          <w:rFonts w:ascii="微软雅黑" w:hAnsi="微软雅黑" w:eastAsia="微软雅黑"/>
          <w:b w:val="0"/>
          <w:sz w:val="21"/>
        </w:rPr>
        <w:t>Suno 深度用户，独立完成全部背景音乐与氛围音效制作，实现音画融合与情绪烘托</w:t>
      </w:r>
    </w:p>
    <w:p w14:paraId="659FFC45">
      <w:pPr>
        <w:spacing w:before="320" w:after="120"/>
        <w:rPr>
          <w:sz w:val="24"/>
          <w:szCs w:val="24"/>
        </w:rPr>
      </w:pPr>
      <w:r>
        <w:rPr>
          <w:rFonts w:ascii="微软雅黑" w:hAnsi="微软雅黑" w:eastAsia="微软雅黑"/>
          <w:b/>
          <w:color w:val="1A7ED1"/>
          <w:sz w:val="24"/>
          <w:szCs w:val="24"/>
        </w:rPr>
        <w:t>▌</w:t>
      </w:r>
      <w:r>
        <w:rPr>
          <w:rFonts w:ascii="微软雅黑" w:hAnsi="微软雅黑" w:eastAsia="微软雅黑"/>
          <w:b/>
          <w:color w:val="1A1A2E"/>
          <w:sz w:val="24"/>
          <w:szCs w:val="24"/>
        </w:rPr>
        <w:t>核心能力矩阵</w:t>
      </w:r>
    </w:p>
    <w:p w14:paraId="3855993F">
      <w:pPr>
        <w:spacing w:before="80"/>
      </w:pPr>
      <w:r>
        <w:rPr>
          <w:rFonts w:ascii="微软雅黑" w:hAnsi="微软雅黑" w:eastAsia="微软雅黑"/>
          <w:b/>
          <w:color w:val="1A7ED1"/>
          <w:sz w:val="22"/>
        </w:rPr>
        <w:t>编导与视觉叙事</w:t>
      </w:r>
    </w:p>
    <w:p w14:paraId="6F6513D4">
      <w:pPr>
        <w:spacing w:after="20" w:line="340" w:lineRule="exact"/>
        <w:ind w:left="283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对视听语言有一定的理解且不断学习中</w:t>
      </w:r>
      <w:r>
        <w:rPr>
          <w:rFonts w:ascii="微软雅黑" w:hAnsi="微软雅黑" w:eastAsia="微软雅黑"/>
          <w:b w:val="0"/>
          <w:sz w:val="21"/>
        </w:rPr>
        <w:t>——景别切换、运镜设计、节奏控制、色彩脚本、情绪曲线，能从文本转化为有感染力的视听序列</w:t>
      </w:r>
      <w:r>
        <w:rPr>
          <w:rFonts w:hint="eastAsia" w:ascii="微软雅黑" w:hAnsi="微软雅黑" w:eastAsia="微软雅黑"/>
          <w:b w:val="0"/>
          <w:sz w:val="21"/>
          <w:lang w:eastAsia="zh-CN"/>
        </w:rPr>
        <w:t>。</w:t>
      </w:r>
    </w:p>
    <w:p w14:paraId="578E0F48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环境设计本科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+</w:t>
      </w:r>
      <w:r>
        <w:rPr>
          <w:rFonts w:ascii="微软雅黑" w:hAnsi="微软雅黑" w:eastAsia="微软雅黑"/>
          <w:b w:val="0"/>
          <w:sz w:val="21"/>
        </w:rPr>
        <w:t>深圳市摄影家协会会员，具备扎实的构图</w:t>
      </w:r>
      <w:r>
        <w:rPr>
          <w:rFonts w:hint="eastAsia" w:ascii="微软雅黑" w:hAnsi="微软雅黑" w:eastAsia="微软雅黑"/>
          <w:b w:val="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sz w:val="21"/>
        </w:rPr>
        <w:t>光影、色彩理论基础</w:t>
      </w:r>
    </w:p>
    <w:p w14:paraId="60EF1654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湖北省书法家协会会员（第十届书法篆刻展入展），对东方审美与水墨视觉有独到理解</w:t>
      </w:r>
    </w:p>
    <w:p w14:paraId="6DB22C9F">
      <w:pPr>
        <w:spacing w:before="160"/>
      </w:pPr>
      <w:r>
        <w:rPr>
          <w:rFonts w:ascii="微软雅黑" w:hAnsi="微软雅黑" w:eastAsia="微软雅黑"/>
          <w:b/>
          <w:color w:val="1A7ED1"/>
          <w:sz w:val="22"/>
        </w:rPr>
        <w:t>AI 视觉生成</w:t>
      </w:r>
    </w:p>
    <w:p w14:paraId="35B32B3B">
      <w:pPr>
        <w:spacing w:after="20" w:line="340" w:lineRule="exact"/>
        <w:ind w:left="283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>• AI 图片：Midjourney /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nanobanana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chatgpt/</w:t>
      </w:r>
      <w:r>
        <w:rPr>
          <w:rFonts w:ascii="微软雅黑" w:hAnsi="微软雅黑" w:eastAsia="微软雅黑"/>
          <w:b w:val="0"/>
          <w:sz w:val="21"/>
        </w:rPr>
        <w:t xml:space="preserve"> ComfyUI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等主流绘图软件。</w:t>
      </w:r>
    </w:p>
    <w:p w14:paraId="3EC9E43A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AI 视频：Kling（可灵）/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seedance等主流模型，</w:t>
      </w:r>
      <w:r>
        <w:rPr>
          <w:rFonts w:ascii="微软雅黑" w:hAnsi="微软雅黑" w:eastAsia="微软雅黑"/>
          <w:b w:val="0"/>
          <w:sz w:val="21"/>
        </w:rPr>
        <w:t>能稳定控制视频连贯性与动作精度</w:t>
      </w:r>
    </w:p>
    <w:p w14:paraId="0F25D469">
      <w:pPr>
        <w:spacing w:after="20" w:line="340" w:lineRule="exact"/>
        <w:ind w:left="283"/>
        <w:rPr>
          <w:rFonts w:hint="eastAsia" w:ascii="微软雅黑" w:hAnsi="微软雅黑" w:eastAsia="微软雅黑"/>
          <w:b w:val="0"/>
          <w:sz w:val="21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>• PS 精修：熟练完成 AI 素材的局部修改、合成遮罩、光影统一与二次编辑，灵活解决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问题，或是深化处理画面氛围</w:t>
      </w:r>
    </w:p>
    <w:p w14:paraId="59A73BEB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理解扩散模型原理边界，沉淀提示词模板、风格 Lora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等，提高资产的复用性。</w:t>
      </w:r>
    </w:p>
    <w:p w14:paraId="5C76AADA">
      <w:pPr>
        <w:spacing w:before="160"/>
      </w:pPr>
      <w:r>
        <w:rPr>
          <w:rFonts w:ascii="微软雅黑" w:hAnsi="微软雅黑" w:eastAsia="微软雅黑"/>
          <w:b/>
          <w:color w:val="1A7ED1"/>
          <w:sz w:val="22"/>
        </w:rPr>
        <w:t>后期整合与音频</w:t>
      </w:r>
    </w:p>
    <w:p w14:paraId="0BB02DCA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剪映（熟练）/ PR（调色剪辑）/ AE（模板套用与基础合成）— AI 素材剪辑、调色、合成与输出</w:t>
      </w:r>
    </w:p>
    <w:p w14:paraId="7C391717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Suno — 大量实战经验，完成多部作品的背景音乐与氛围音效制作，能实现音画融合与情绪烘托</w:t>
      </w:r>
    </w:p>
    <w:p w14:paraId="5A85C6D5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TTS</w:t>
      </w:r>
      <w:r>
        <w:rPr>
          <w:rFonts w:ascii="微软雅黑" w:hAnsi="微软雅黑" w:eastAsia="微软雅黑"/>
          <w:b w:val="0"/>
          <w:sz w:val="21"/>
        </w:rPr>
        <w:t>配音 + Suno配乐 + 音效设计，实现完整视听闭环</w:t>
      </w:r>
    </w:p>
    <w:p w14:paraId="5381526C">
      <w:pPr>
        <w:spacing w:before="160"/>
      </w:pPr>
      <w:r>
        <w:rPr>
          <w:rFonts w:ascii="微软雅黑" w:hAnsi="微软雅黑" w:eastAsia="微软雅黑"/>
          <w:b/>
          <w:color w:val="1A7ED1"/>
          <w:sz w:val="22"/>
        </w:rPr>
        <w:t>扩展技能</w:t>
      </w:r>
    </w:p>
    <w:p w14:paraId="49B85983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SketchUp 建模，可结合 AI 完成场景搭建与镜头模拟</w:t>
      </w:r>
    </w:p>
    <w:p w14:paraId="34EADECA">
      <w:pPr>
        <w:spacing w:after="20" w:line="340" w:lineRule="exact"/>
        <w:ind w:left="283"/>
        <w:rPr>
          <w:rFonts w:hint="default" w:ascii="微软雅黑" w:hAnsi="微软雅黑" w:eastAsia="微软雅黑"/>
          <w:b w:val="0"/>
          <w:sz w:val="21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>•  Vibe Coding — 能用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openclaw</w:t>
      </w:r>
      <w:r>
        <w:rPr>
          <w:rFonts w:ascii="微软雅黑" w:hAnsi="微软雅黑" w:eastAsia="微软雅黑"/>
          <w:b w:val="0"/>
          <w:sz w:val="21"/>
        </w:rPr>
        <w:t>/Claude Code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/trae</w:t>
      </w:r>
      <w:r>
        <w:rPr>
          <w:rFonts w:ascii="微软雅黑" w:hAnsi="微软雅黑" w:eastAsia="微软雅黑"/>
          <w:b w:val="0"/>
          <w:sz w:val="21"/>
        </w:rPr>
        <w:t>快速开发小型工具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提高效率</w:t>
      </w:r>
    </w:p>
    <w:p w14:paraId="017CE72A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持续追踪 AI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各项</w:t>
      </w:r>
      <w:r>
        <w:rPr>
          <w:rFonts w:ascii="微软雅黑" w:hAnsi="微软雅黑" w:eastAsia="微软雅黑"/>
          <w:b w:val="0"/>
          <w:sz w:val="21"/>
        </w:rPr>
        <w:t>前沿技术，对「AIGC + 影视」工业化流程保持思考</w:t>
      </w:r>
    </w:p>
    <w:p w14:paraId="019B6085">
      <w:pPr>
        <w:spacing w:before="320" w:after="120"/>
      </w:pPr>
      <w:r>
        <w:rPr>
          <w:rFonts w:ascii="微软雅黑" w:hAnsi="微软雅黑" w:eastAsia="微软雅黑"/>
          <w:b/>
          <w:color w:val="1A7ED1"/>
          <w:sz w:val="28"/>
        </w:rPr>
        <w:t>▌</w:t>
      </w:r>
      <w:r>
        <w:rPr>
          <w:rFonts w:ascii="微软雅黑" w:hAnsi="微软雅黑" w:eastAsia="微软雅黑"/>
          <w:b/>
          <w:color w:val="1A1A2E"/>
          <w:sz w:val="28"/>
        </w:rPr>
        <w:t>工作经历</w:t>
      </w:r>
    </w:p>
    <w:p w14:paraId="23C54B2A">
      <w:pPr>
        <w:spacing w:before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A1A2E"/>
          <w:sz w:val="22"/>
        </w:rPr>
        <w:t>瀚思云创（深圳）文化有限公司</w:t>
      </w:r>
      <w:r>
        <w:rPr>
          <w:rFonts w:ascii="微软雅黑" w:hAnsi="微软雅黑" w:eastAsia="微软雅黑"/>
          <w:b w:val="0"/>
          <w:color w:val="888888"/>
          <w:sz w:val="19"/>
        </w:rPr>
        <w:t xml:space="preserve">  |  </w:t>
      </w:r>
      <w:r>
        <w:rPr>
          <w:rFonts w:hint="eastAsia" w:ascii="微软雅黑" w:hAnsi="微软雅黑" w:eastAsia="微软雅黑"/>
          <w:b w:val="0"/>
          <w:color w:val="888888"/>
          <w:sz w:val="19"/>
          <w:lang w:val="en-US" w:eastAsia="zh-CN"/>
        </w:rPr>
        <w:t>创业经历</w:t>
      </w:r>
    </w:p>
    <w:p w14:paraId="7C09D349">
      <w:pPr>
        <w:spacing w:after="40"/>
        <w:rPr>
          <w:rFonts w:ascii="微软雅黑" w:hAnsi="微软雅黑" w:eastAsia="微软雅黑"/>
          <w:b w:val="0"/>
          <w:color w:val="AAAAAA"/>
          <w:sz w:val="19"/>
        </w:rPr>
      </w:pPr>
      <w:r>
        <w:rPr>
          <w:rFonts w:ascii="微软雅黑" w:hAnsi="微软雅黑" w:eastAsia="微软雅黑"/>
          <w:b w:val="0"/>
          <w:color w:val="AAAAAA"/>
          <w:sz w:val="19"/>
        </w:rPr>
        <w:t>202</w:t>
      </w:r>
      <w:r>
        <w:rPr>
          <w:rFonts w:hint="eastAsia" w:ascii="微软雅黑" w:hAnsi="微软雅黑" w:eastAsia="微软雅黑"/>
          <w:b w:val="0"/>
          <w:color w:val="AAAAAA"/>
          <w:sz w:val="19"/>
          <w:lang w:val="en-US" w:eastAsia="zh-CN"/>
        </w:rPr>
        <w:t>5</w:t>
      </w:r>
      <w:r>
        <w:rPr>
          <w:rFonts w:ascii="微软雅黑" w:hAnsi="微软雅黑" w:eastAsia="微软雅黑"/>
          <w:b w:val="0"/>
          <w:color w:val="AAAAAA"/>
          <w:sz w:val="19"/>
        </w:rPr>
        <w:t>.0</w:t>
      </w:r>
      <w:r>
        <w:rPr>
          <w:rFonts w:hint="eastAsia" w:ascii="微软雅黑" w:hAnsi="微软雅黑" w:eastAsia="微软雅黑"/>
          <w:b w:val="0"/>
          <w:color w:val="AAAAAA"/>
          <w:sz w:val="19"/>
          <w:lang w:val="en-US" w:eastAsia="zh-CN"/>
        </w:rPr>
        <w:t>5</w:t>
      </w:r>
      <w:r>
        <w:rPr>
          <w:rFonts w:ascii="微软雅黑" w:hAnsi="微软雅黑" w:eastAsia="微软雅黑"/>
          <w:b w:val="0"/>
          <w:color w:val="AAAAAA"/>
          <w:sz w:val="19"/>
        </w:rPr>
        <w:t xml:space="preserve"> - 至今</w:t>
      </w:r>
    </w:p>
    <w:p w14:paraId="41FCAA80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AI</w:t>
      </w:r>
      <w:r>
        <w:rPr>
          <w:rFonts w:ascii="微软雅黑" w:hAnsi="微软雅黑" w:eastAsia="微软雅黑"/>
          <w:b w:val="0"/>
          <w:sz w:val="21"/>
        </w:rPr>
        <w:t>漫剧全流程生产，从剧本到成片</w:t>
      </w:r>
    </w:p>
    <w:p w14:paraId="4D7F9ABF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多方法实现场景一致性和</w:t>
      </w:r>
      <w:r>
        <w:rPr>
          <w:rFonts w:ascii="微软雅黑" w:hAnsi="微软雅黑" w:eastAsia="微软雅黑"/>
          <w:b w:val="0"/>
          <w:sz w:val="21"/>
        </w:rPr>
        <w:t>建立角色 IP 一致性控制系统，解决 AI 视觉生产的核心一致性痛点</w:t>
      </w:r>
    </w:p>
    <w:p w14:paraId="36F1F53E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沉淀可复用的 prompt 模板、Lora 风格基准、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场景资产等</w:t>
      </w:r>
      <w:r>
        <w:rPr>
          <w:rFonts w:ascii="微软雅黑" w:hAnsi="微软雅黑" w:eastAsia="微软雅黑"/>
          <w:b w:val="0"/>
          <w:sz w:val="21"/>
        </w:rPr>
        <w:t>，提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高生产</w:t>
      </w:r>
      <w:r>
        <w:rPr>
          <w:rFonts w:ascii="微软雅黑" w:hAnsi="微软雅黑" w:eastAsia="微软雅黑"/>
          <w:b w:val="0"/>
          <w:sz w:val="21"/>
        </w:rPr>
        <w:t>效率</w:t>
      </w:r>
    </w:p>
    <w:p w14:paraId="334EAF71">
      <w:pPr>
        <w:spacing w:before="120"/>
      </w:pPr>
      <w:r>
        <w:rPr>
          <w:rFonts w:ascii="微软雅黑" w:hAnsi="微软雅黑" w:eastAsia="微软雅黑"/>
          <w:b/>
          <w:color w:val="1A1A2E"/>
          <w:sz w:val="22"/>
        </w:rPr>
        <w:t>广东卓创乡建旅游发展有限公司</w:t>
      </w:r>
      <w:r>
        <w:rPr>
          <w:rFonts w:ascii="微软雅黑" w:hAnsi="微软雅黑" w:eastAsia="微软雅黑"/>
          <w:b w:val="0"/>
          <w:color w:val="888888"/>
          <w:sz w:val="19"/>
        </w:rPr>
        <w:t xml:space="preserve">  |  主创设计师</w:t>
      </w:r>
    </w:p>
    <w:p w14:paraId="240A52E3">
      <w:pPr>
        <w:spacing w:after="40"/>
      </w:pPr>
      <w:r>
        <w:rPr>
          <w:rFonts w:ascii="微软雅黑" w:hAnsi="微软雅黑" w:eastAsia="微软雅黑"/>
          <w:b w:val="0"/>
          <w:color w:val="AAAAAA"/>
          <w:sz w:val="19"/>
        </w:rPr>
        <w:t>2021.04 - 2024.07</w:t>
      </w:r>
    </w:p>
    <w:p w14:paraId="2156C869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主导城市微更新与乡村振兴项目方案设计，从文化挖掘到空间落地</w:t>
      </w:r>
      <w:r>
        <w:rPr>
          <w:rFonts w:hint="eastAsia" w:ascii="微软雅黑" w:hAnsi="微软雅黑" w:eastAsia="微软雅黑"/>
          <w:b w:val="0"/>
          <w:sz w:val="21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概念方案、建模渲染表达到施工落地</w:t>
      </w:r>
      <w:r>
        <w:rPr>
          <w:rFonts w:hint="eastAsia" w:ascii="微软雅黑" w:hAnsi="微软雅黑" w:eastAsia="微软雅黑"/>
          <w:b w:val="0"/>
          <w:sz w:val="21"/>
          <w:lang w:eastAsia="zh-CN"/>
        </w:rPr>
        <w:t>）</w:t>
      </w:r>
      <w:r>
        <w:rPr>
          <w:rFonts w:ascii="微软雅黑" w:hAnsi="微软雅黑" w:eastAsia="微软雅黑"/>
          <w:b w:val="0"/>
          <w:sz w:val="21"/>
        </w:rPr>
        <w:t>全流程</w:t>
      </w:r>
    </w:p>
    <w:p w14:paraId="40A0A8ED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协调多专业团队，确保设计方案在材料、工艺、尺度上的精准呈现</w:t>
      </w:r>
    </w:p>
    <w:p w14:paraId="6795DC0E">
      <w:pPr>
        <w:spacing w:before="120"/>
      </w:pPr>
      <w:r>
        <w:rPr>
          <w:rFonts w:ascii="微软雅黑" w:hAnsi="微软雅黑" w:eastAsia="微软雅黑"/>
          <w:b/>
          <w:color w:val="1A1A2E"/>
          <w:sz w:val="22"/>
        </w:rPr>
        <w:t>书画培训（自主）</w:t>
      </w:r>
      <w:r>
        <w:rPr>
          <w:rFonts w:ascii="微软雅黑" w:hAnsi="微软雅黑" w:eastAsia="微软雅黑"/>
          <w:b w:val="0"/>
          <w:color w:val="888888"/>
          <w:sz w:val="19"/>
        </w:rPr>
        <w:t xml:space="preserve">  |  书法教师 / 文创设计师</w:t>
      </w:r>
    </w:p>
    <w:p w14:paraId="2E32E0CB">
      <w:pPr>
        <w:spacing w:after="40"/>
        <w:rPr>
          <w:rFonts w:ascii="微软雅黑" w:hAnsi="微软雅黑" w:eastAsia="微软雅黑"/>
          <w:b w:val="0"/>
          <w:color w:val="AAAAAA"/>
          <w:sz w:val="19"/>
        </w:rPr>
      </w:pPr>
      <w:r>
        <w:rPr>
          <w:rFonts w:ascii="微软雅黑" w:hAnsi="微软雅黑" w:eastAsia="微软雅黑"/>
          <w:b w:val="0"/>
          <w:color w:val="AAAAAA"/>
          <w:sz w:val="19"/>
        </w:rPr>
        <w:t>2024.08 - 2025.11</w:t>
      </w:r>
    </w:p>
    <w:p w14:paraId="1500E8E1">
      <w:pPr>
        <w:spacing w:after="20" w:line="340" w:lineRule="exact"/>
        <w:ind w:left="283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• 开发书法美育课程，设计文创产品</w:t>
      </w:r>
    </w:p>
    <w:p w14:paraId="6EC7A25B">
      <w:pPr>
        <w:spacing w:after="20" w:line="340" w:lineRule="exact"/>
        <w:ind w:left="283"/>
        <w:rPr>
          <w:rFonts w:ascii="微软雅黑" w:hAnsi="微软雅黑" w:eastAsia="微软雅黑"/>
          <w:b w:val="0"/>
          <w:color w:val="AAAAAA"/>
          <w:sz w:val="19"/>
        </w:rPr>
      </w:pPr>
      <w:r>
        <w:rPr>
          <w:rFonts w:ascii="微软雅黑" w:hAnsi="微软雅黑" w:eastAsia="微软雅黑"/>
          <w:b w:val="0"/>
          <w:sz w:val="21"/>
        </w:rPr>
        <w:t>• 传统技艺与现代工具的融合实践——对「手作 + 科技」的跨界创作有独特视角</w:t>
      </w:r>
    </w:p>
    <w:p w14:paraId="1A8FF292">
      <w:pPr>
        <w:spacing w:after="40"/>
        <w:rPr>
          <w:rFonts w:ascii="微软雅黑" w:hAnsi="微软雅黑" w:eastAsia="微软雅黑"/>
          <w:b w:val="0"/>
          <w:color w:val="AAAAAA"/>
          <w:sz w:val="19"/>
        </w:rPr>
      </w:pPr>
    </w:p>
    <w:p w14:paraId="6442C2D3">
      <w:pPr>
        <w:spacing w:before="320" w:after="120"/>
      </w:pPr>
      <w:r>
        <w:rPr>
          <w:rFonts w:ascii="微软雅黑" w:hAnsi="微软雅黑" w:eastAsia="微软雅黑"/>
          <w:b/>
          <w:color w:val="1A7ED1"/>
          <w:sz w:val="28"/>
        </w:rPr>
        <w:t>▌</w:t>
      </w:r>
      <w:r>
        <w:rPr>
          <w:rFonts w:ascii="微软雅黑" w:hAnsi="微软雅黑" w:eastAsia="微软雅黑"/>
          <w:b/>
          <w:color w:val="1A1A2E"/>
          <w:sz w:val="28"/>
        </w:rPr>
        <w:t>教育背景</w:t>
      </w:r>
    </w:p>
    <w:p w14:paraId="35375887">
      <w:pPr>
        <w:spacing w:before="80"/>
      </w:pPr>
      <w:r>
        <w:rPr>
          <w:rFonts w:ascii="微软雅黑" w:hAnsi="微软雅黑" w:eastAsia="微软雅黑"/>
          <w:b/>
          <w:sz w:val="22"/>
        </w:rPr>
        <w:t>武汉科技大学  ·  艺术与设计（环境设计方向）  ·  本科  ·  2014.09 - 2018.06</w:t>
      </w:r>
    </w:p>
    <w:p w14:paraId="512F870C">
      <w:pPr>
        <w:spacing w:before="320" w:after="120"/>
      </w:pPr>
      <w:r>
        <w:rPr>
          <w:rFonts w:ascii="微软雅黑" w:hAnsi="微软雅黑" w:eastAsia="微软雅黑"/>
          <w:b/>
          <w:color w:val="1A7ED1"/>
          <w:sz w:val="28"/>
        </w:rPr>
        <w:t>▌</w:t>
      </w:r>
      <w:r>
        <w:rPr>
          <w:rFonts w:ascii="微软雅黑" w:hAnsi="微软雅黑" w:eastAsia="微软雅黑"/>
          <w:b/>
          <w:color w:val="1A1A2E"/>
          <w:sz w:val="28"/>
        </w:rPr>
        <w:t>荣誉与社会职务</w:t>
      </w:r>
    </w:p>
    <w:p w14:paraId="09443FAE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湖北省书法家协会 会员（第十届书法篆刻展入展）</w:t>
      </w:r>
    </w:p>
    <w:p w14:paraId="63F5DF52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深圳市摄影家协会 会员</w:t>
      </w:r>
    </w:p>
    <w:p w14:paraId="39A6FFEC">
      <w:pPr>
        <w:spacing w:after="20" w:line="340" w:lineRule="exact"/>
        <w:ind w:left="283"/>
      </w:pPr>
      <w:r>
        <w:rPr>
          <w:rFonts w:ascii="微软雅黑" w:hAnsi="微软雅黑" w:eastAsia="微软雅黑"/>
          <w:b w:val="0"/>
          <w:sz w:val="21"/>
        </w:rPr>
        <w:t>• 中共党员</w:t>
      </w:r>
    </w:p>
    <w:p w14:paraId="371A6DB3">
      <w:pPr>
        <w:spacing w:before="320" w:after="120"/>
      </w:pPr>
      <w:r>
        <w:rPr>
          <w:rFonts w:ascii="微软雅黑" w:hAnsi="微软雅黑" w:eastAsia="微软雅黑"/>
          <w:b/>
          <w:color w:val="1A7ED1"/>
          <w:sz w:val="28"/>
        </w:rPr>
        <w:t>▌</w:t>
      </w:r>
      <w:r>
        <w:rPr>
          <w:rFonts w:ascii="微软雅黑" w:hAnsi="微软雅黑" w:eastAsia="微软雅黑"/>
          <w:b/>
          <w:color w:val="1A1A2E"/>
          <w:sz w:val="28"/>
        </w:rPr>
        <w:t>作品集概要</w:t>
      </w:r>
    </w:p>
    <w:p w14:paraId="701A721C">
      <w:pPr>
        <w:spacing w:after="40" w:line="360" w:lineRule="exact"/>
      </w:pPr>
      <w:r>
        <w:rPr>
          <w:rFonts w:ascii="微软雅黑" w:hAnsi="微软雅黑" w:eastAsia="微软雅黑"/>
          <w:b w:val="0"/>
          <w:sz w:val="20"/>
        </w:rPr>
        <w:t>完整作品集请见附件 / 作品集链接，以下为核心内容：</w:t>
      </w:r>
    </w:p>
    <w:p w14:paraId="60B4EDC1">
      <w:pPr>
        <w:spacing w:after="20" w:line="340" w:lineRule="exact"/>
        <w:ind w:left="283"/>
      </w:pPr>
      <w:r>
        <w:rPr>
          <w:rFonts w:ascii="微软雅黑" w:hAnsi="微软雅黑" w:eastAsia="微软雅黑"/>
          <w:b/>
          <w:sz w:val="21"/>
        </w:rPr>
        <w:t>• 核心作品：</w:t>
      </w:r>
      <w:r>
        <w:rPr>
          <w:rFonts w:ascii="微软雅黑" w:hAnsi="微软雅黑" w:eastAsia="微软雅黑"/>
          <w:b w:val="0"/>
          <w:sz w:val="21"/>
        </w:rPr>
        <w:t>《厄炉》前 4 集成片（AI 概念漫剧，含完整 AIGC 生成流程，附视频文件）</w:t>
      </w:r>
    </w:p>
    <w:p w14:paraId="0F81170B">
      <w:pPr>
        <w:spacing w:after="20" w:line="340" w:lineRule="exact"/>
        <w:ind w:left="283"/>
      </w:pPr>
      <w:r>
        <w:rPr>
          <w:rFonts w:ascii="微软雅黑" w:hAnsi="微软雅黑" w:eastAsia="微软雅黑"/>
          <w:b/>
          <w:sz w:val="21"/>
        </w:rPr>
        <w:t>• 分镜样章：</w:t>
      </w:r>
      <w:r>
        <w:rPr>
          <w:rFonts w:ascii="微软雅黑" w:hAnsi="微软雅黑" w:eastAsia="微软雅黑"/>
          <w:b w:val="0"/>
          <w:sz w:val="21"/>
        </w:rPr>
        <w:t>《我的村子被404了》8000+ 字分镜脚本及 60 集企划文档</w:t>
      </w:r>
    </w:p>
    <w:p w14:paraId="409394B2">
      <w:pPr>
        <w:spacing w:after="20" w:line="340" w:lineRule="exact"/>
        <w:ind w:left="283"/>
      </w:pPr>
      <w:r>
        <w:rPr>
          <w:rFonts w:ascii="微软雅黑" w:hAnsi="微软雅黑" w:eastAsia="微软雅黑"/>
          <w:b/>
          <w:sz w:val="21"/>
        </w:rPr>
        <w:t>• 概念资产：</w:t>
      </w:r>
      <w:r>
        <w:rPr>
          <w:rFonts w:ascii="微软雅黑" w:hAnsi="微软雅黑" w:eastAsia="微软雅黑"/>
          <w:b w:val="0"/>
          <w:sz w:val="21"/>
        </w:rPr>
        <w:t>角色概念图集（多角度 / 多表情 / 多光照）+ 关键场景概念图 + 色彩基调板</w:t>
      </w:r>
    </w:p>
    <w:p w14:paraId="45BB6078">
      <w:pPr>
        <w:spacing w:after="20" w:line="340" w:lineRule="exact"/>
        <w:ind w:left="283"/>
      </w:pPr>
      <w:r>
        <w:rPr>
          <w:rFonts w:ascii="微软雅黑" w:hAnsi="微软雅黑" w:eastAsia="微软雅黑"/>
          <w:b/>
          <w:sz w:val="21"/>
        </w:rPr>
        <w:t>• 管线说明：</w:t>
      </w:r>
      <w:r>
        <w:rPr>
          <w:rFonts w:ascii="微软雅黑" w:hAnsi="微软雅黑" w:eastAsia="微软雅黑"/>
          <w:b w:val="0"/>
          <w:sz w:val="21"/>
        </w:rPr>
        <w:t>制作流程拆解文档：从文本到成片的完整管线与工具栈说明</w:t>
      </w:r>
    </w:p>
    <w:p w14:paraId="52D21AF2">
      <w:pPr>
        <w:spacing w:before="320" w:after="120"/>
      </w:pPr>
      <w:r>
        <w:rPr>
          <w:rFonts w:ascii="微软雅黑" w:hAnsi="微软雅黑" w:eastAsia="微软雅黑"/>
          <w:b/>
          <w:color w:val="1A7ED1"/>
          <w:sz w:val="28"/>
        </w:rPr>
        <w:t>▌</w:t>
      </w:r>
      <w:r>
        <w:rPr>
          <w:rFonts w:ascii="微软雅黑" w:hAnsi="微软雅黑" w:eastAsia="微软雅黑"/>
          <w:b/>
          <w:color w:val="1A1A2E"/>
          <w:sz w:val="28"/>
        </w:rPr>
        <w:t>创作理念</w:t>
      </w:r>
    </w:p>
    <w:p w14:paraId="0C999F4C">
      <w:pPr>
        <w:spacing w:before="80"/>
        <w:ind w:left="283"/>
      </w:pPr>
      <w:r>
        <w:rPr>
          <w:rFonts w:ascii="微软雅黑" w:hAnsi="微软雅黑" w:eastAsia="微软雅黑"/>
          <w:b w:val="0"/>
          <w:color w:val="1A7ED1"/>
          <w:sz w:val="32"/>
        </w:rPr>
        <w:t>“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AI </w:t>
      </w:r>
      <w:r>
        <w:rPr>
          <w:rFonts w:hint="eastAsia" w:ascii="微软雅黑" w:hAnsi="微软雅黑" w:eastAsia="微软雅黑"/>
          <w:b w:val="0"/>
          <w:color w:val="555555"/>
          <w:sz w:val="20"/>
          <w:lang w:val="en-US" w:eastAsia="zh-CN"/>
        </w:rPr>
        <w:t>时代下，核心技能不是我会什么，而是我想要做什么并立即执行。</w:t>
      </w:r>
      <w:r>
        <w:rPr>
          <w:rFonts w:ascii="微软雅黑" w:hAnsi="微软雅黑" w:eastAsia="微软雅黑"/>
          <w:b w:val="0"/>
          <w:color w:val="1A7ED1"/>
          <w:sz w:val="32"/>
        </w:rPr>
        <w:t>”</w:t>
      </w:r>
    </w:p>
    <w:sectPr>
      <w:pgSz w:w="12240" w:h="15840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魂心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97059C"/>
    <w:rsid w:val="0E43299A"/>
    <w:rsid w:val="15847BB6"/>
    <w:rsid w:val="1D184449"/>
    <w:rsid w:val="573E7F9F"/>
    <w:rsid w:val="5B072BD0"/>
    <w:rsid w:val="6943051A"/>
    <w:rsid w:val="76DD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1962</Words>
  <Characters>2318</Characters>
  <Lines>0</Lines>
  <Paragraphs>0</Paragraphs>
  <TotalTime>5</TotalTime>
  <ScaleCrop>false</ScaleCrop>
  <LinksUpToDate>false</LinksUpToDate>
  <CharactersWithSpaces>2607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</cp:lastModifiedBy>
  <dcterms:modified xsi:type="dcterms:W3CDTF">2026-05-29T05:45:40Z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eyJoZGlkIjoiMmNiZTQ2NjVmYmJmMGNlZjIwZDI1NTI1ODEwMzlmYzciLCJ1c2VySWQiOiI1Njk0NTMxMTUifQ==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1D1013B642AB463A82D52022F95F5A07_12</vt:lpwstr>
  </property>
</Properties>
</file>